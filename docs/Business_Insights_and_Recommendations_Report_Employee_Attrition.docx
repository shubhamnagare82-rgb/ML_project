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8F1075">
      <w:pPr>
        <w:pStyle w:val="36"/>
        <w:jc w:val="center"/>
      </w:pPr>
      <w:r>
        <w:t>Business Insights &amp; Recommendations Report</w:t>
      </w:r>
    </w:p>
    <w:p w14:paraId="668AE59B">
      <w:pPr>
        <w:jc w:val="center"/>
      </w:pPr>
      <w:r>
        <w:rPr>
          <w:b/>
        </w:rPr>
        <w:t>Project: Employee Attrition Prediction using Machine Learning</w:t>
      </w:r>
      <w:bookmarkStart w:id="0" w:name="_GoBack"/>
      <w:bookmarkEnd w:id="0"/>
    </w:p>
    <w:p w14:paraId="1DC0020F">
      <w:pPr>
        <w:pStyle w:val="3"/>
      </w:pPr>
      <w:r>
        <w:t>1. Project Overview</w:t>
      </w:r>
    </w:p>
    <w:p w14:paraId="3A5383B2">
      <w:pPr>
        <w:pStyle w:val="23"/>
      </w:pPr>
      <w:r>
        <w:t>Employee attrition means employees leaving a company.</w:t>
      </w:r>
    </w:p>
    <w:p w14:paraId="755696BE">
      <w:pPr>
        <w:pStyle w:val="23"/>
      </w:pPr>
      <w:r>
        <w:t>High attrition increases recruitment and training costs.</w:t>
      </w:r>
    </w:p>
    <w:p w14:paraId="5F933BC7">
      <w:pPr>
        <w:pStyle w:val="23"/>
      </w:pPr>
      <w:r>
        <w:t>This project uses Machine Learning to predict employee attrition.</w:t>
      </w:r>
    </w:p>
    <w:p w14:paraId="6C338FF7">
      <w:pPr>
        <w:pStyle w:val="23"/>
      </w:pPr>
      <w:r>
        <w:t>It helps the HR team identify employees who may leave and take preventive action.</w:t>
      </w:r>
    </w:p>
    <w:p w14:paraId="0879580F">
      <w:pPr>
        <w:pStyle w:val="3"/>
      </w:pPr>
      <w:r>
        <w:t>2. Business Problem</w:t>
      </w:r>
    </w:p>
    <w:p w14:paraId="0A294251">
      <w:pPr>
        <w:pStyle w:val="23"/>
      </w:pPr>
      <w:r>
        <w:t>Employee attrition affects business productivity.</w:t>
      </w:r>
    </w:p>
    <w:p w14:paraId="576FE8D9">
      <w:pPr>
        <w:pStyle w:val="23"/>
      </w:pPr>
      <w:r>
        <w:t>It increases hiring and training expenses.</w:t>
      </w:r>
    </w:p>
    <w:p w14:paraId="61D318E3">
      <w:pPr>
        <w:pStyle w:val="23"/>
      </w:pPr>
      <w:r>
        <w:t>The goal is to predict employee attrition using employee data.</w:t>
      </w:r>
    </w:p>
    <w:p w14:paraId="744E7C24">
      <w:pPr>
        <w:pStyle w:val="23"/>
      </w:pPr>
      <w:r>
        <w:t>The project helps HR make better decisions.</w:t>
      </w:r>
    </w:p>
    <w:p w14:paraId="2961A055">
      <w:pPr>
        <w:pStyle w:val="3"/>
      </w:pPr>
      <w:r>
        <w:t>3. Project Objectives</w:t>
      </w:r>
    </w:p>
    <w:p w14:paraId="215DC024">
      <w:pPr>
        <w:pStyle w:val="23"/>
      </w:pPr>
      <w:r>
        <w:t>Predict whether an employee will leave the company.</w:t>
      </w:r>
    </w:p>
    <w:p w14:paraId="7AC0B539">
      <w:pPr>
        <w:pStyle w:val="23"/>
      </w:pPr>
      <w:r>
        <w:t>Identify the main factors affecting employee attrition.</w:t>
      </w:r>
    </w:p>
    <w:p w14:paraId="37FDD46A">
      <w:pPr>
        <w:pStyle w:val="23"/>
      </w:pPr>
      <w:r>
        <w:t>Help HR reduce employee turnover.</w:t>
      </w:r>
    </w:p>
    <w:p w14:paraId="02A667C0">
      <w:pPr>
        <w:pStyle w:val="23"/>
      </w:pPr>
      <w:r>
        <w:t>Improve employee retention.</w:t>
      </w:r>
    </w:p>
    <w:p w14:paraId="478FF4DD">
      <w:pPr>
        <w:pStyle w:val="23"/>
      </w:pPr>
      <w:r>
        <w:t>Support data-driven HR decision-making.</w:t>
      </w:r>
    </w:p>
    <w:p w14:paraId="6660F987">
      <w:pPr>
        <w:pStyle w:val="3"/>
      </w:pPr>
      <w:r>
        <w:t>4. Dataset</w:t>
      </w:r>
    </w:p>
    <w:p w14:paraId="7383394B">
      <w:pPr>
        <w:pStyle w:val="23"/>
      </w:pPr>
      <w:r>
        <w:t>Age</w:t>
      </w:r>
    </w:p>
    <w:p w14:paraId="1F8CED2D">
      <w:pPr>
        <w:pStyle w:val="23"/>
      </w:pPr>
      <w:r>
        <w:t>Gender</w:t>
      </w:r>
    </w:p>
    <w:p w14:paraId="01526386">
      <w:pPr>
        <w:pStyle w:val="23"/>
      </w:pPr>
      <w:r>
        <w:t>Department</w:t>
      </w:r>
    </w:p>
    <w:p w14:paraId="5815369F">
      <w:pPr>
        <w:pStyle w:val="23"/>
      </w:pPr>
      <w:r>
        <w:t>Job Role</w:t>
      </w:r>
    </w:p>
    <w:p w14:paraId="116D1AF7">
      <w:pPr>
        <w:pStyle w:val="23"/>
      </w:pPr>
      <w:r>
        <w:t>Monthly Income</w:t>
      </w:r>
    </w:p>
    <w:p w14:paraId="33FA2909">
      <w:pPr>
        <w:pStyle w:val="23"/>
      </w:pPr>
      <w:r>
        <w:t>Years at Company</w:t>
      </w:r>
    </w:p>
    <w:p w14:paraId="2F8245DA">
      <w:pPr>
        <w:pStyle w:val="23"/>
      </w:pPr>
      <w:r>
        <w:t>Job Satisfaction</w:t>
      </w:r>
    </w:p>
    <w:p w14:paraId="4FBB65A5">
      <w:pPr>
        <w:pStyle w:val="23"/>
      </w:pPr>
      <w:r>
        <w:t>Work-Life Balance</w:t>
      </w:r>
    </w:p>
    <w:p w14:paraId="41B77E2B">
      <w:pPr>
        <w:pStyle w:val="23"/>
      </w:pPr>
      <w:r>
        <w:t>Overtime</w:t>
      </w:r>
    </w:p>
    <w:p w14:paraId="1C99BF8C">
      <w:pPr>
        <w:pStyle w:val="23"/>
      </w:pPr>
      <w:r>
        <w:t>Distance from Home</w:t>
      </w:r>
    </w:p>
    <w:p w14:paraId="5A521A9C">
      <w:pPr>
        <w:pStyle w:val="23"/>
      </w:pPr>
      <w:r>
        <w:t>Attrition (Target Variable)</w:t>
      </w:r>
    </w:p>
    <w:p w14:paraId="758AFEF7">
      <w:pPr>
        <w:pStyle w:val="3"/>
      </w:pPr>
      <w:r>
        <w:t>5. Technologies Used</w:t>
      </w:r>
    </w:p>
    <w:p w14:paraId="06BA1966">
      <w:pPr>
        <w:pStyle w:val="23"/>
      </w:pPr>
      <w:r>
        <w:t>Python</w:t>
      </w:r>
    </w:p>
    <w:p w14:paraId="761E41DB">
      <w:pPr>
        <w:pStyle w:val="23"/>
      </w:pPr>
      <w:r>
        <w:t>Pandas</w:t>
      </w:r>
    </w:p>
    <w:p w14:paraId="04788FD4">
      <w:pPr>
        <w:pStyle w:val="23"/>
      </w:pPr>
      <w:r>
        <w:t>NumPy</w:t>
      </w:r>
    </w:p>
    <w:p w14:paraId="2D47D970">
      <w:pPr>
        <w:pStyle w:val="23"/>
      </w:pPr>
      <w:r>
        <w:t>Matplotlib</w:t>
      </w:r>
    </w:p>
    <w:p w14:paraId="1C20B6A4">
      <w:pPr>
        <w:pStyle w:val="23"/>
      </w:pPr>
      <w:r>
        <w:t>Seaborn</w:t>
      </w:r>
    </w:p>
    <w:p w14:paraId="4B574ED5">
      <w:pPr>
        <w:pStyle w:val="23"/>
      </w:pPr>
      <w:r>
        <w:t>Scikit-learn</w:t>
      </w:r>
    </w:p>
    <w:p w14:paraId="776477A8">
      <w:pPr>
        <w:pStyle w:val="23"/>
      </w:pPr>
      <w:r>
        <w:t>Jupyter Notebook</w:t>
      </w:r>
    </w:p>
    <w:p w14:paraId="0B7786D8">
      <w:pPr>
        <w:pStyle w:val="3"/>
      </w:pPr>
      <w:r>
        <w:t>6. Machine Learning Workflow</w:t>
      </w:r>
    </w:p>
    <w:p w14:paraId="0E203742">
      <w:r>
        <w:rPr>
          <w:b/>
        </w:rPr>
        <w:t xml:space="preserve">Step 1: </w:t>
      </w:r>
      <w:r>
        <w:t>Import the employee dataset into Python.</w:t>
      </w:r>
    </w:p>
    <w:p w14:paraId="25C4846E">
      <w:r>
        <w:rPr>
          <w:b/>
        </w:rPr>
        <w:t xml:space="preserve">Step 2: </w:t>
      </w:r>
      <w:r>
        <w:t>Understand the data by checking rows, columns, data types, and missing values.</w:t>
      </w:r>
    </w:p>
    <w:p w14:paraId="700CC1BC">
      <w:r>
        <w:rPr>
          <w:b/>
        </w:rPr>
        <w:t xml:space="preserve">Step 3: </w:t>
      </w:r>
      <w:r>
        <w:t>Clean the data by removing duplicates, handling missing values, and converting categorical data into numerical values.</w:t>
      </w:r>
    </w:p>
    <w:p w14:paraId="27BE41A2">
      <w:r>
        <w:rPr>
          <w:b/>
        </w:rPr>
        <w:t xml:space="preserve">Step 4: </w:t>
      </w:r>
      <w:r>
        <w:t>Perform EDA using Histogram, Count Plot, Box Plot, Heatmap, and Correlation Matrix.</w:t>
      </w:r>
    </w:p>
    <w:p w14:paraId="0B3EC591">
      <w:r>
        <w:rPr>
          <w:b/>
        </w:rPr>
        <w:t xml:space="preserve">Step 5: </w:t>
      </w:r>
      <w:r>
        <w:t>Select the most important features.</w:t>
      </w:r>
    </w:p>
    <w:p w14:paraId="18A97403">
      <w:r>
        <w:rPr>
          <w:b/>
        </w:rPr>
        <w:t xml:space="preserve">Step 6: </w:t>
      </w:r>
      <w:r>
        <w:t>Split the dataset into 80% training and 20% testing data.</w:t>
      </w:r>
    </w:p>
    <w:p w14:paraId="40DBF73C">
      <w:r>
        <w:rPr>
          <w:b/>
        </w:rPr>
        <w:t xml:space="preserve">Step 7: </w:t>
      </w:r>
      <w:r>
        <w:t>Train Logistic Regression, Decision Tree, Random Forest, SVM, and KNN models.</w:t>
      </w:r>
    </w:p>
    <w:p w14:paraId="0CFD01BB">
      <w:r>
        <w:rPr>
          <w:b/>
        </w:rPr>
        <w:t xml:space="preserve">Step 8: </w:t>
      </w:r>
      <w:r>
        <w:t>Evaluate using Accuracy, Precision, Recall, F1-Score, and Confusion Matrix.</w:t>
      </w:r>
    </w:p>
    <w:p w14:paraId="36783AC9">
      <w:r>
        <w:rPr>
          <w:b/>
        </w:rPr>
        <w:t xml:space="preserve">Step 9: </w:t>
      </w:r>
      <w:r>
        <w:t>Use the best model to predict employee attrition.</w:t>
      </w:r>
    </w:p>
    <w:p w14:paraId="7CDED0BF">
      <w:r>
        <w:rPr>
          <w:b/>
        </w:rPr>
        <w:t xml:space="preserve">Step 10: </w:t>
      </w:r>
      <w:r>
        <w:t>Provide business insights and recommendations.</w:t>
      </w:r>
    </w:p>
    <w:p w14:paraId="62DDDB24">
      <w:pPr>
        <w:pStyle w:val="3"/>
      </w:pPr>
      <w:r>
        <w:t>7. Expected Results</w:t>
      </w:r>
    </w:p>
    <w:p w14:paraId="7E471801">
      <w:pPr>
        <w:pStyle w:val="23"/>
      </w:pPr>
      <w:r>
        <w:t>Predict employee attrition accurately.</w:t>
      </w:r>
    </w:p>
    <w:p w14:paraId="70F2C486">
      <w:pPr>
        <w:pStyle w:val="23"/>
      </w:pPr>
      <w:r>
        <w:t>Identify important factors affecting attrition.</w:t>
      </w:r>
    </w:p>
    <w:p w14:paraId="64461393">
      <w:pPr>
        <w:pStyle w:val="23"/>
      </w:pPr>
      <w:r>
        <w:t>Help HR improve employee retention.</w:t>
      </w:r>
    </w:p>
    <w:p w14:paraId="2E711A5D">
      <w:pPr>
        <w:pStyle w:val="23"/>
      </w:pPr>
      <w:r>
        <w:t>Support better business decisions.</w:t>
      </w:r>
    </w:p>
    <w:p w14:paraId="09206070">
      <w:pPr>
        <w:pStyle w:val="3"/>
      </w:pPr>
      <w:r>
        <w:t>8. Future Improvements</w:t>
      </w:r>
    </w:p>
    <w:p w14:paraId="446310E3">
      <w:pPr>
        <w:pStyle w:val="23"/>
      </w:pPr>
      <w:r>
        <w:t>Hyperparameter Tuning</w:t>
      </w:r>
    </w:p>
    <w:p w14:paraId="7072E592">
      <w:pPr>
        <w:pStyle w:val="23"/>
      </w:pPr>
      <w:r>
        <w:t>Cross Validation</w:t>
      </w:r>
    </w:p>
    <w:p w14:paraId="316FE5AA">
      <w:pPr>
        <w:pStyle w:val="23"/>
      </w:pPr>
      <w:r>
        <w:t>Streamlit Dashboard</w:t>
      </w:r>
    </w:p>
    <w:p w14:paraId="71B080D4">
      <w:pPr>
        <w:pStyle w:val="23"/>
      </w:pPr>
      <w:r>
        <w:t>Real-Time Prediction System</w:t>
      </w:r>
    </w:p>
    <w:p w14:paraId="027E67A8">
      <w:pPr>
        <w:pStyle w:val="23"/>
      </w:pPr>
      <w:r>
        <w:t>Cloud Deployment</w:t>
      </w:r>
    </w:p>
    <w:p w14:paraId="4B372C26">
      <w:pPr>
        <w:pStyle w:val="3"/>
      </w:pPr>
      <w:r>
        <w:t>9. Project Structure</w:t>
      </w:r>
    </w:p>
    <w:p w14:paraId="51E1457A">
      <w:r>
        <w:t>Employee_Attrition_Project/</w:t>
      </w:r>
      <w:r>
        <w:br w:type="textWrapping"/>
      </w:r>
      <w:r>
        <w:t>├── dataset/</w:t>
      </w:r>
      <w:r>
        <w:br w:type="textWrapping"/>
      </w:r>
      <w:r>
        <w:t>├── notebooks/</w:t>
      </w:r>
      <w:r>
        <w:br w:type="textWrapping"/>
      </w:r>
      <w:r>
        <w:t>├── models/</w:t>
      </w:r>
      <w:r>
        <w:br w:type="textWrapping"/>
      </w:r>
      <w:r>
        <w:t>├── images/</w:t>
      </w:r>
      <w:r>
        <w:br w:type="textWrapping"/>
      </w:r>
      <w:r>
        <w:t>├── src/</w:t>
      </w:r>
      <w:r>
        <w:br w:type="textWrapping"/>
      </w:r>
      <w:r>
        <w:t>├── README.md</w:t>
      </w:r>
      <w:r>
        <w:br w:type="textWrapping"/>
      </w:r>
      <w:r>
        <w:t>├── requirements.txt</w:t>
      </w:r>
      <w:r>
        <w:br w:type="textWrapping"/>
      </w:r>
      <w:r>
        <w:t>└── main.py</w:t>
      </w:r>
    </w:p>
    <w:p w14:paraId="4A0AB100">
      <w:pPr>
        <w:pStyle w:val="3"/>
      </w:pPr>
      <w:r>
        <w:t>10. How to Run the Project</w:t>
      </w:r>
    </w:p>
    <w:p w14:paraId="28A6B120">
      <w:pPr>
        <w:pStyle w:val="23"/>
      </w:pPr>
      <w:r>
        <w:t>Clone the repository.</w:t>
      </w:r>
    </w:p>
    <w:p w14:paraId="5FAE55EE">
      <w:pPr>
        <w:pStyle w:val="23"/>
      </w:pPr>
      <w:r>
        <w:t>Open the project folder.</w:t>
      </w:r>
    </w:p>
    <w:p w14:paraId="7A74BCC4">
      <w:pPr>
        <w:pStyle w:val="23"/>
      </w:pPr>
      <w:r>
        <w:t>Install the required libraries.</w:t>
      </w:r>
    </w:p>
    <w:p w14:paraId="2D707A03">
      <w:pPr>
        <w:pStyle w:val="23"/>
      </w:pPr>
      <w:r>
        <w:t>Run the Python file.</w:t>
      </w:r>
    </w:p>
    <w:p w14:paraId="5188C01A">
      <w:pPr>
        <w:pStyle w:val="23"/>
      </w:pPr>
      <w:r>
        <w:t>Train the model.</w:t>
      </w:r>
    </w:p>
    <w:p w14:paraId="62A3454C">
      <w:pPr>
        <w:pStyle w:val="23"/>
      </w:pPr>
      <w:r>
        <w:t>Test the model.</w:t>
      </w:r>
    </w:p>
    <w:p w14:paraId="7E0F96F0">
      <w:pPr>
        <w:pStyle w:val="23"/>
      </w:pPr>
      <w:r>
        <w:t>View the prediction results.</w:t>
      </w:r>
    </w:p>
    <w:p w14:paraId="71B43107">
      <w:pPr>
        <w:pStyle w:val="3"/>
      </w:pPr>
      <w:r>
        <w:t>11. Author</w:t>
      </w:r>
    </w:p>
    <w:p w14:paraId="5C0900D5">
      <w:r>
        <w:t>Shubham Nagare</w:t>
      </w:r>
    </w:p>
    <w:p w14:paraId="562BDD63">
      <w:pPr>
        <w:pStyle w:val="3"/>
      </w:pPr>
      <w:r>
        <w:t>12. License</w:t>
      </w:r>
    </w:p>
    <w:p w14:paraId="4DC84E8A">
      <w:r>
        <w:t>This project is created for learning and educational purposes.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1FD5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367</Words>
  <Characters>2209</Characters>
  <Lines>0</Lines>
  <Paragraphs>0</Paragraphs>
  <TotalTime>0</TotalTime>
  <ScaleCrop>false</ScaleCrop>
  <LinksUpToDate>false</LinksUpToDate>
  <CharactersWithSpaces>2488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shubham nagare</cp:lastModifiedBy>
  <dcterms:modified xsi:type="dcterms:W3CDTF">2026-08-03T07:26:36Z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eyJoZGlkIjoiM2MzMzMyNTk5NDgwY2IyNDE1YmIyOTNmYmIyZjdkYzkiLCJ1c2VySWQiOiI1Njc1NjA4NjA5NzYifQ==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D9D4852BBAEF45CC895D7CB8A61B1344_12</vt:lpwstr>
  </property>
</Properties>
</file>